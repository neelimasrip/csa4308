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3C7D4">
      <w:pPr>
        <w:pStyle w:val="33"/>
        <w:keepNext w:val="0"/>
        <w:keepLines w:val="0"/>
        <w:widowControl/>
        <w:suppressLineNumbers w:val="0"/>
        <w:bidi w:val="0"/>
        <w:spacing w:before="0" w:beforeAutospacing="0" w:after="0" w:afterAutospacing="0" w:line="17" w:lineRule="atLeast"/>
        <w:jc w:val="center"/>
      </w:pPr>
      <w:r>
        <w:rPr>
          <w:rFonts w:hint="default" w:ascii="Times New Roman" w:hAnsi="Times New Roman" w:cs="Times New Roman"/>
          <w:b/>
          <w:bCs/>
          <w:i w:val="0"/>
          <w:iCs w:val="0"/>
          <w:color w:val="000000"/>
          <w:sz w:val="34"/>
          <w:szCs w:val="34"/>
          <w:u w:val="none"/>
          <w:vertAlign w:val="baseline"/>
        </w:rPr>
        <w:t>SIMATS ENGINEERING</w:t>
      </w:r>
    </w:p>
    <w:p w14:paraId="1B465999">
      <w:pPr>
        <w:pStyle w:val="33"/>
        <w:keepNext w:val="0"/>
        <w:keepLines w:val="0"/>
        <w:widowControl/>
        <w:suppressLineNumbers w:val="0"/>
        <w:bidi w:val="0"/>
        <w:spacing w:before="0" w:beforeAutospacing="0" w:after="0" w:afterAutospacing="0" w:line="17" w:lineRule="atLeast"/>
        <w:jc w:val="center"/>
      </w:pPr>
      <w:r>
        <w:rPr>
          <w:rFonts w:hint="default" w:ascii="Times New Roman" w:hAnsi="Times New Roman" w:cs="Times New Roman"/>
          <w:b/>
          <w:bCs/>
          <w:i w:val="0"/>
          <w:iCs w:val="0"/>
          <w:color w:val="000000"/>
          <w:sz w:val="28"/>
          <w:szCs w:val="28"/>
          <w:u w:val="none"/>
          <w:vertAlign w:val="baseline"/>
        </w:rPr>
        <w:t>ASSESSMENT TOOL 3</w:t>
      </w:r>
    </w:p>
    <w:p w14:paraId="4F0461F8">
      <w:pPr>
        <w:keepNext w:val="0"/>
        <w:keepLines w:val="0"/>
        <w:widowControl/>
        <w:suppressLineNumbers w:val="0"/>
        <w:spacing w:after="240" w:afterAutospacing="0"/>
        <w:jc w:val="left"/>
      </w:pPr>
    </w:p>
    <w:p w14:paraId="4266AE84">
      <w:pPr>
        <w:pStyle w:val="33"/>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vertAlign w:val="baseline"/>
        </w:rPr>
        <w:t>COURSE NAME: INTERNET PROGRAMMING</w:t>
      </w:r>
      <w:r>
        <w:rPr>
          <w:rFonts w:hint="default" w:ascii="Times New Roman" w:hAnsi="Times New Roman" w:cs="Times New Roman"/>
          <w:b/>
          <w:bCs/>
          <w:i w:val="0"/>
          <w:iCs w:val="0"/>
          <w:color w:val="000000"/>
          <w:sz w:val="24"/>
          <w:szCs w:val="24"/>
          <w:u w:val="none"/>
          <w:vertAlign w:val="baseline"/>
        </w:rPr>
        <w:tab/>
      </w:r>
    </w:p>
    <w:p w14:paraId="71CED93A">
      <w:pPr>
        <w:pStyle w:val="33"/>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vertAlign w:val="baseline"/>
        </w:rPr>
        <w:t>COURSE CODE: CSA43</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r>
    </w:p>
    <w:p w14:paraId="2542F147">
      <w:pPr>
        <w:keepNext w:val="0"/>
        <w:keepLines w:val="0"/>
        <w:widowControl/>
        <w:suppressLineNumbers w:val="0"/>
        <w:spacing w:after="240" w:afterAutospacing="0"/>
        <w:jc w:val="left"/>
      </w:pPr>
    </w:p>
    <w:p w14:paraId="435631E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292409B">
      <w:pPr>
        <w:keepNext w:val="0"/>
        <w:keepLines w:val="0"/>
        <w:widowControl/>
        <w:suppressLineNumbers w:val="0"/>
        <w:jc w:val="left"/>
      </w:pPr>
    </w:p>
    <w:p w14:paraId="6FBE6ACA">
      <w:pPr>
        <w:pStyle w:val="33"/>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vertAlign w:val="baseline"/>
        </w:rPr>
        <w:t>COURSE OUTCOME COVERED</w:t>
      </w:r>
    </w:p>
    <w:p w14:paraId="55756241">
      <w:pPr>
        <w:keepNext w:val="0"/>
        <w:keepLines w:val="0"/>
        <w:widowControl/>
        <w:suppressLineNumbers w:val="0"/>
        <w:jc w:val="left"/>
      </w:pPr>
    </w:p>
    <w:p w14:paraId="54579A2B">
      <w:pPr>
        <w:pStyle w:val="33"/>
        <w:keepNext w:val="0"/>
        <w:keepLines w:val="0"/>
        <w:widowControl/>
        <w:suppressLineNumbers w:val="0"/>
        <w:bidi w:val="0"/>
        <w:spacing w:before="0" w:beforeAutospacing="0" w:after="0" w:afterAutospacing="0" w:line="17" w:lineRule="atLeast"/>
        <w:jc w:val="both"/>
      </w:pPr>
      <w:r>
        <w:rPr>
          <w:rFonts w:ascii="Arial" w:hAnsi="Arial" w:cs="Arial"/>
          <w:b/>
          <w:bCs/>
          <w:i w:val="0"/>
          <w:iCs w:val="0"/>
          <w:color w:val="000000"/>
          <w:sz w:val="24"/>
          <w:szCs w:val="24"/>
          <w:u w:val="none"/>
          <w:vertAlign w:val="baseline"/>
        </w:rPr>
        <w:t xml:space="preserve">CO 5: </w:t>
      </w:r>
      <w:r>
        <w:rPr>
          <w:rFonts w:hint="default" w:ascii="Arial" w:hAnsi="Arial" w:cs="Arial"/>
          <w:i w:val="0"/>
          <w:iCs w:val="0"/>
          <w:color w:val="000000"/>
          <w:sz w:val="22"/>
          <w:szCs w:val="22"/>
          <w:u w:val="none"/>
          <w:vertAlign w:val="baseline"/>
        </w:rPr>
        <w:t>Construct interoperable web services by leveraging JAX-RPC, WSDL, SOAP, and XML Schema for seamless data exchange across distributed systems.(L4,L5)</w:t>
      </w:r>
    </w:p>
    <w:p w14:paraId="22B4D867">
      <w:pPr>
        <w:keepNext w:val="0"/>
        <w:keepLines w:val="0"/>
        <w:widowControl/>
        <w:suppressLineNumbers w:val="0"/>
        <w:jc w:val="left"/>
      </w:pPr>
    </w:p>
    <w:p w14:paraId="2D138BF8">
      <w:pPr>
        <w:pStyle w:val="33"/>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Assessment Tool :</w:t>
      </w:r>
      <w:r>
        <w:rPr>
          <w:rFonts w:hint="default" w:ascii="Times New Roman" w:hAnsi="Times New Roman" w:cs="Times New Roman"/>
          <w:i w:val="0"/>
          <w:iCs w:val="0"/>
          <w:color w:val="000000"/>
          <w:sz w:val="22"/>
          <w:szCs w:val="22"/>
          <w:u w:val="none"/>
          <w:vertAlign w:val="baseline"/>
        </w:rPr>
        <w:t xml:space="preserve"> Viva Voce</w:t>
      </w:r>
    </w:p>
    <w:p w14:paraId="34981556">
      <w:pPr>
        <w:keepNext w:val="0"/>
        <w:keepLines w:val="0"/>
        <w:widowControl/>
        <w:suppressLineNumbers w:val="0"/>
        <w:jc w:val="left"/>
      </w:pPr>
    </w:p>
    <w:p w14:paraId="00870A02">
      <w:pPr>
        <w:pStyle w:val="33"/>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vertAlign w:val="baseline"/>
        </w:rPr>
        <w:t>Weightage: 10%</w:t>
      </w:r>
    </w:p>
    <w:p w14:paraId="7B1F121F">
      <w:pPr>
        <w:keepNext w:val="0"/>
        <w:keepLines w:val="0"/>
        <w:widowControl/>
        <w:suppressLineNumbers w:val="0"/>
        <w:jc w:val="left"/>
      </w:pPr>
    </w:p>
    <w:p w14:paraId="075DF03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3DCB98D">
      <w:pPr>
        <w:keepNext w:val="0"/>
        <w:keepLines w:val="0"/>
        <w:widowControl/>
        <w:suppressLineNumbers w:val="0"/>
        <w:jc w:val="left"/>
      </w:pPr>
    </w:p>
    <w:p w14:paraId="6E923B15">
      <w:pPr>
        <w:pStyle w:val="33"/>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vertAlign w:val="baseline"/>
        </w:rPr>
        <w:t>QUESTIONS:</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
      </w:r>
      <w:r>
        <w:rPr>
          <w:rFonts w:hint="default" w:ascii="Times New Roman" w:hAnsi="Times New Roman" w:cs="Times New Roman"/>
          <w:b/>
          <w:bCs/>
          <w:i w:val="0"/>
          <w:iCs w:val="0"/>
          <w:color w:val="000000"/>
          <w:sz w:val="24"/>
          <w:szCs w:val="24"/>
          <w:u w:val="none"/>
          <w:vertAlign w:val="baseline"/>
        </w:rPr>
        <w:tab/>
        <w:t>Total Marks: 20 </w:t>
      </w:r>
    </w:p>
    <w:p w14:paraId="40316F56">
      <w:pPr>
        <w:keepNext w:val="0"/>
        <w:keepLines w:val="0"/>
        <w:widowControl/>
        <w:suppressLineNumbers w:val="0"/>
        <w:jc w:val="left"/>
      </w:pPr>
    </w:p>
    <w:p w14:paraId="20625361">
      <w:pPr>
        <w:keepNext w:val="0"/>
        <w:keepLines w:val="0"/>
        <w:widowControl/>
        <w:suppressLineNumbers w:val="0"/>
        <w:spacing w:after="240" w:afterAutospacing="0"/>
        <w:jc w:val="left"/>
        <w:rPr>
          <w:rFonts w:hint="default"/>
        </w:rPr>
      </w:pPr>
      <w:r>
        <w:rPr>
          <w:rFonts w:hint="default"/>
        </w:rPr>
        <w:t>1. Define SOAP.</w:t>
      </w:r>
    </w:p>
    <w:p w14:paraId="518E2864">
      <w:pPr>
        <w:keepNext w:val="0"/>
        <w:keepLines w:val="0"/>
        <w:widowControl/>
        <w:suppressLineNumbers w:val="0"/>
        <w:spacing w:after="240" w:afterAutospacing="0"/>
        <w:jc w:val="left"/>
        <w:rPr>
          <w:rFonts w:hint="default"/>
        </w:rPr>
      </w:pPr>
      <w:r>
        <w:rPr>
          <w:rFonts w:hint="default"/>
        </w:rPr>
        <w:t>2. Define WSDL.</w:t>
      </w:r>
    </w:p>
    <w:p w14:paraId="3A9C9AE1">
      <w:pPr>
        <w:keepNext w:val="0"/>
        <w:keepLines w:val="0"/>
        <w:widowControl/>
        <w:suppressLineNumbers w:val="0"/>
        <w:spacing w:after="240" w:afterAutospacing="0"/>
        <w:jc w:val="left"/>
        <w:rPr>
          <w:rFonts w:hint="default"/>
        </w:rPr>
      </w:pPr>
      <w:r>
        <w:rPr>
          <w:rFonts w:hint="default"/>
        </w:rPr>
        <w:t>3. What is an API?</w:t>
      </w:r>
    </w:p>
    <w:p w14:paraId="4081127B">
      <w:pPr>
        <w:keepNext w:val="0"/>
        <w:keepLines w:val="0"/>
        <w:widowControl/>
        <w:suppressLineNumbers w:val="0"/>
        <w:spacing w:after="240" w:afterAutospacing="0"/>
        <w:jc w:val="left"/>
        <w:rPr>
          <w:rFonts w:hint="default"/>
        </w:rPr>
      </w:pPr>
      <w:r>
        <w:rPr>
          <w:rFonts w:hint="default"/>
        </w:rPr>
        <w:t>4. Define XML Schema.</w:t>
      </w:r>
    </w:p>
    <w:p w14:paraId="2BB2061C">
      <w:pPr>
        <w:keepNext w:val="0"/>
        <w:keepLines w:val="0"/>
        <w:widowControl/>
        <w:suppressLineNumbers w:val="0"/>
        <w:spacing w:after="240" w:afterAutospacing="0"/>
        <w:jc w:val="left"/>
        <w:rPr>
          <w:rFonts w:hint="default"/>
        </w:rPr>
      </w:pPr>
      <w:r>
        <w:rPr>
          <w:rFonts w:hint="default"/>
        </w:rPr>
        <w:t>5. What is a Web Service?</w:t>
      </w:r>
    </w:p>
    <w:p w14:paraId="08C9BDA4">
      <w:pPr>
        <w:keepNext w:val="0"/>
        <w:keepLines w:val="0"/>
        <w:widowControl/>
        <w:suppressLineNumbers w:val="0"/>
        <w:spacing w:after="240" w:afterAutospacing="0"/>
        <w:jc w:val="left"/>
        <w:rPr>
          <w:rFonts w:hint="default"/>
        </w:rPr>
      </w:pPr>
      <w:r>
        <w:rPr>
          <w:rFonts w:hint="default"/>
        </w:rPr>
        <w:t>6. Define REST.</w:t>
      </w:r>
    </w:p>
    <w:p w14:paraId="1A311BF3">
      <w:pPr>
        <w:keepNext w:val="0"/>
        <w:keepLines w:val="0"/>
        <w:widowControl/>
        <w:suppressLineNumbers w:val="0"/>
        <w:spacing w:after="240" w:afterAutospacing="0"/>
        <w:jc w:val="left"/>
        <w:rPr>
          <w:rFonts w:hint="default"/>
        </w:rPr>
      </w:pPr>
      <w:r>
        <w:rPr>
          <w:rFonts w:hint="default"/>
        </w:rPr>
        <w:t>7. What is a Protocol?</w:t>
      </w:r>
    </w:p>
    <w:p w14:paraId="31F214B3">
      <w:pPr>
        <w:keepNext w:val="0"/>
        <w:keepLines w:val="0"/>
        <w:widowControl/>
        <w:suppressLineNumbers w:val="0"/>
        <w:spacing w:after="240" w:afterAutospacing="0"/>
        <w:jc w:val="left"/>
        <w:rPr>
          <w:rFonts w:hint="default"/>
        </w:rPr>
      </w:pPr>
      <w:r>
        <w:rPr>
          <w:rFonts w:hint="default"/>
        </w:rPr>
        <w:t>8. Define Endpoint in web services.</w:t>
      </w:r>
    </w:p>
    <w:p w14:paraId="1A21FE79">
      <w:pPr>
        <w:keepNext w:val="0"/>
        <w:keepLines w:val="0"/>
        <w:widowControl/>
        <w:suppressLineNumbers w:val="0"/>
        <w:spacing w:after="240" w:afterAutospacing="0"/>
        <w:jc w:val="left"/>
        <w:rPr>
          <w:rFonts w:hint="default"/>
        </w:rPr>
      </w:pPr>
      <w:r>
        <w:rPr>
          <w:rFonts w:hint="default"/>
        </w:rPr>
        <w:t>9. What is a Service in web applications?</w:t>
      </w:r>
    </w:p>
    <w:p w14:paraId="4288A3AA">
      <w:pPr>
        <w:keepNext w:val="0"/>
        <w:keepLines w:val="0"/>
        <w:widowControl/>
        <w:suppressLineNumbers w:val="0"/>
        <w:spacing w:after="240" w:afterAutospacing="0"/>
        <w:jc w:val="left"/>
        <w:rPr>
          <w:rFonts w:hint="default"/>
        </w:rPr>
      </w:pPr>
      <w:r>
        <w:rPr>
          <w:rFonts w:hint="default"/>
        </w:rPr>
        <w:t>10. What is the difference between SOAP and REST?</w:t>
      </w:r>
    </w:p>
    <w:p w14:paraId="30B2948C">
      <w:pPr>
        <w:keepNext w:val="0"/>
        <w:keepLines w:val="0"/>
        <w:widowControl/>
        <w:suppressLineNumbers w:val="0"/>
        <w:spacing w:after="240" w:afterAutospacing="0"/>
        <w:jc w:val="left"/>
        <w:rPr>
          <w:rFonts w:hint="default"/>
        </w:rPr>
      </w:pPr>
      <w:r>
        <w:rPr>
          <w:rFonts w:hint="default"/>
        </w:rPr>
        <w:t>11. What is the role of WSDL in web services?</w:t>
      </w:r>
    </w:p>
    <w:p w14:paraId="4E30E265">
      <w:pPr>
        <w:keepNext w:val="0"/>
        <w:keepLines w:val="0"/>
        <w:widowControl/>
        <w:suppressLineNumbers w:val="0"/>
        <w:spacing w:after="240" w:afterAutospacing="0"/>
        <w:jc w:val="left"/>
        <w:rPr>
          <w:rFonts w:hint="default"/>
        </w:rPr>
      </w:pPr>
      <w:r>
        <w:rPr>
          <w:rFonts w:hint="default"/>
        </w:rPr>
        <w:t>12. What is JSON and how is it used in APIs?</w:t>
      </w:r>
    </w:p>
    <w:p w14:paraId="39798A4D">
      <w:pPr>
        <w:keepNext w:val="0"/>
        <w:keepLines w:val="0"/>
        <w:widowControl/>
        <w:suppressLineNumbers w:val="0"/>
        <w:spacing w:after="240" w:afterAutospacing="0"/>
        <w:jc w:val="left"/>
        <w:rPr>
          <w:rFonts w:hint="default"/>
        </w:rPr>
      </w:pPr>
      <w:r>
        <w:rPr>
          <w:rFonts w:hint="default"/>
        </w:rPr>
        <w:t>13. What is HTTP and why is it used in web services?</w:t>
      </w:r>
    </w:p>
    <w:p w14:paraId="65770B60">
      <w:pPr>
        <w:keepNext w:val="0"/>
        <w:keepLines w:val="0"/>
        <w:widowControl/>
        <w:suppressLineNumbers w:val="0"/>
        <w:spacing w:after="240" w:afterAutospacing="0"/>
        <w:jc w:val="left"/>
        <w:rPr>
          <w:rFonts w:hint="default"/>
        </w:rPr>
      </w:pPr>
      <w:r>
        <w:rPr>
          <w:rFonts w:hint="default"/>
        </w:rPr>
        <w:t>14. What is meant by request and response in web communication?</w:t>
      </w:r>
    </w:p>
    <w:p w14:paraId="4D547134">
      <w:pPr>
        <w:keepNext w:val="0"/>
        <w:keepLines w:val="0"/>
        <w:widowControl/>
        <w:suppressLineNumbers w:val="0"/>
        <w:spacing w:after="240" w:afterAutospacing="0"/>
        <w:jc w:val="left"/>
        <w:rPr>
          <w:rFonts w:hint="default"/>
        </w:rPr>
      </w:pPr>
      <w:r>
        <w:rPr>
          <w:rFonts w:hint="default"/>
        </w:rPr>
        <w:t>15. What is the importance of XML in web services?</w:t>
      </w:r>
    </w:p>
    <w:p w14:paraId="269409BC">
      <w:pPr>
        <w:keepNext w:val="0"/>
        <w:keepLines w:val="0"/>
        <w:widowControl/>
        <w:suppressLineNumbers w:val="0"/>
        <w:spacing w:after="240" w:afterAutospacing="0"/>
        <w:jc w:val="left"/>
        <w:rPr>
          <w:rFonts w:hint="default"/>
        </w:rPr>
      </w:pPr>
      <w:r>
        <w:rPr>
          <w:rFonts w:hint="default"/>
        </w:rPr>
        <w:t>16. What is the purpose of an API endpoint?</w:t>
      </w:r>
    </w:p>
    <w:p w14:paraId="139036D2">
      <w:pPr>
        <w:keepNext w:val="0"/>
        <w:keepLines w:val="0"/>
        <w:widowControl/>
        <w:suppressLineNumbers w:val="0"/>
        <w:spacing w:after="240" w:afterAutospacing="0"/>
        <w:jc w:val="left"/>
        <w:rPr>
          <w:rFonts w:hint="default"/>
        </w:rPr>
      </w:pPr>
      <w:r>
        <w:rPr>
          <w:rFonts w:hint="default"/>
        </w:rPr>
        <w:t>17. What is the difference between HTTP and HTTPS?</w:t>
      </w:r>
    </w:p>
    <w:p w14:paraId="1E7497E0">
      <w:pPr>
        <w:keepNext w:val="0"/>
        <w:keepLines w:val="0"/>
        <w:widowControl/>
        <w:suppressLineNumbers w:val="0"/>
        <w:spacing w:after="240" w:afterAutospacing="0"/>
        <w:jc w:val="left"/>
        <w:rPr>
          <w:rFonts w:hint="default"/>
        </w:rPr>
      </w:pPr>
      <w:r>
        <w:rPr>
          <w:rFonts w:hint="default"/>
        </w:rPr>
        <w:t>18. What is meant by RESTful services?</w:t>
      </w:r>
    </w:p>
    <w:p w14:paraId="68033EAF">
      <w:pPr>
        <w:keepNext w:val="0"/>
        <w:keepLines w:val="0"/>
        <w:widowControl/>
        <w:suppressLineNumbers w:val="0"/>
        <w:spacing w:after="240" w:afterAutospacing="0"/>
        <w:jc w:val="left"/>
        <w:rPr>
          <w:rFonts w:hint="default"/>
        </w:rPr>
      </w:pPr>
      <w:r>
        <w:rPr>
          <w:rFonts w:hint="default"/>
        </w:rPr>
        <w:t>19. What is a namespace in XML?</w:t>
      </w:r>
    </w:p>
    <w:p w14:paraId="5D0FD197">
      <w:pPr>
        <w:keepNext w:val="0"/>
        <w:keepLines w:val="0"/>
        <w:widowControl/>
        <w:suppressLineNumbers w:val="0"/>
        <w:spacing w:after="240" w:afterAutospacing="0"/>
        <w:jc w:val="left"/>
        <w:rPr>
          <w:rFonts w:hint="default"/>
        </w:rPr>
      </w:pPr>
      <w:r>
        <w:rPr>
          <w:rFonts w:hint="default"/>
        </w:rPr>
        <w:t>20. What is the role of a client and server in web services?</w:t>
      </w:r>
    </w:p>
    <w:p w14:paraId="0151D337">
      <w:pPr>
        <w:keepNext w:val="0"/>
        <w:keepLines w:val="0"/>
        <w:widowControl/>
        <w:suppressLineNumbers w:val="0"/>
        <w:spacing w:after="240" w:afterAutospacing="0"/>
        <w:jc w:val="left"/>
      </w:pPr>
      <w:r>
        <w:rPr>
          <w:rFonts w:hint="default"/>
        </w:rPr>
        <w:t xml:space="preserve">give me answers for these questions in a Single document </w:t>
      </w:r>
    </w:p>
    <w:p w14:paraId="3D4471AB">
      <w:pPr>
        <w:pStyle w:val="33"/>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iCs/>
          <w:color w:val="000000"/>
          <w:sz w:val="24"/>
          <w:szCs w:val="24"/>
          <w:u w:val="none"/>
          <w:vertAlign w:val="baseline"/>
        </w:rPr>
        <w:t>Code of Conduct:</w:t>
      </w:r>
    </w:p>
    <w:p w14:paraId="246308D9">
      <w:pPr>
        <w:keepNext w:val="0"/>
        <w:keepLines w:val="0"/>
        <w:widowControl/>
        <w:suppressLineNumbers w:val="0"/>
        <w:jc w:val="left"/>
      </w:pPr>
    </w:p>
    <w:p w14:paraId="1419A31A">
      <w:pPr>
        <w:pStyle w:val="33"/>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iCs/>
          <w:color w:val="000000"/>
          <w:sz w:val="24"/>
          <w:szCs w:val="24"/>
          <w:u w:val="none"/>
          <w:vertAlign w:val="baseline"/>
        </w:rPr>
        <w:t xml:space="preserve">I </w:t>
      </w:r>
      <w:r>
        <w:rPr>
          <w:rFonts w:hint="default" w:ascii="Times New Roman" w:hAnsi="Times New Roman" w:cs="Times New Roman"/>
          <w:i/>
          <w:iCs/>
          <w:color w:val="000000"/>
          <w:sz w:val="24"/>
          <w:szCs w:val="24"/>
          <w:u w:val="single"/>
          <w:vertAlign w:val="baseline"/>
          <w:lang w:val="en-US"/>
        </w:rPr>
        <w:t>M.Himmath Sai(192411233)</w:t>
      </w:r>
      <w:r>
        <w:rPr>
          <w:rFonts w:hint="default" w:ascii="Times New Roman" w:hAnsi="Times New Roman" w:cs="Times New Roman"/>
          <w:i/>
          <w:iCs/>
          <w:color w:val="000000"/>
          <w:sz w:val="24"/>
          <w:szCs w:val="24"/>
          <w:u w:val="none"/>
          <w:vertAlign w:val="baseline"/>
        </w:rPr>
        <w:t xml:space="preserve"> certify that this submission is my original work and that I have adhered to the guidelines specified for this assessment.</w:t>
      </w:r>
    </w:p>
    <w:p w14:paraId="422316BC">
      <w:pPr>
        <w:pStyle w:val="33"/>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iCs/>
          <w:color w:val="000000"/>
          <w:sz w:val="24"/>
          <w:szCs w:val="24"/>
          <w:u w:val="none"/>
          <w:vertAlign w:val="baseline"/>
        </w:rPr>
        <w:t>I understand that any violation of academic integrity rules will result in disciplinary action.</w:t>
      </w:r>
    </w:p>
    <w:p w14:paraId="76BB602D">
      <w:pPr>
        <w:keepNext w:val="0"/>
        <w:keepLines w:val="0"/>
        <w:widowControl/>
        <w:suppressLineNumbers w:val="0"/>
        <w:jc w:val="left"/>
      </w:pPr>
    </w:p>
    <w:p w14:paraId="2D7B9EA8">
      <w:pPr>
        <w:pStyle w:val="33"/>
        <w:keepNext w:val="0"/>
        <w:keepLines w:val="0"/>
        <w:widowControl/>
        <w:suppressLineNumbers w:val="0"/>
        <w:bidi w:val="0"/>
        <w:spacing w:before="0" w:beforeAutospacing="0" w:after="0" w:afterAutospacing="0" w:line="17" w:lineRule="atLeast"/>
        <w:rPr>
          <w:rFonts w:hint="default"/>
          <w:lang w:val="en-US"/>
        </w:rPr>
      </w:pPr>
      <w:r>
        <w:rPr>
          <w:rFonts w:hint="default" w:ascii="Times New Roman" w:hAnsi="Times New Roman" w:cs="Times New Roman"/>
          <w:b/>
          <w:bCs/>
          <w:i/>
          <w:iCs/>
          <w:color w:val="000000"/>
          <w:sz w:val="24"/>
          <w:szCs w:val="24"/>
          <w:u w:val="none"/>
          <w:vertAlign w:val="baseline"/>
        </w:rPr>
        <w:t>Signature of the student:</w:t>
      </w:r>
      <w:r>
        <w:rPr>
          <w:rFonts w:hint="default" w:ascii="Times New Roman" w:hAnsi="Times New Roman" w:cs="Times New Roman"/>
          <w:b/>
          <w:bCs/>
          <w:i/>
          <w:iCs/>
          <w:color w:val="000000"/>
          <w:sz w:val="24"/>
          <w:szCs w:val="24"/>
          <w:u w:val="none"/>
          <w:vertAlign w:val="baseline"/>
          <w:lang w:val="en-US"/>
        </w:rPr>
        <w:t>M.Himmath Sai</w:t>
      </w:r>
      <w:bookmarkStart w:id="0" w:name="_GoBack"/>
      <w:bookmarkEnd w:id="0"/>
    </w:p>
    <w:p w14:paraId="2DFCE3B4">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14:paraId="3874B79B">
      <w:pPr>
        <w:pStyle w:val="33"/>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vertAlign w:val="baseline"/>
        </w:rPr>
        <w:t>RUBRICS FOR CALCULATION:</w:t>
      </w:r>
    </w:p>
    <w:p w14:paraId="00E307F9">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5"/>
        <w:gridCol w:w="1217"/>
        <w:gridCol w:w="1530"/>
        <w:gridCol w:w="1530"/>
        <w:gridCol w:w="1585"/>
        <w:gridCol w:w="1423"/>
      </w:tblGrid>
      <w:tr w14:paraId="33B20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9259F05">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Criteria</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42AC884">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Weightage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DFF1FAB">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Level 4 (Exemplary)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F338202">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Level 3 (Proficient)</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CF0D661">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Level 2 (Developing)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236B505">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b/>
                <w:bCs/>
                <w:i w:val="0"/>
                <w:iCs w:val="0"/>
                <w:color w:val="000000"/>
                <w:sz w:val="20"/>
                <w:szCs w:val="20"/>
                <w:u w:val="none"/>
                <w:bdr w:val="none" w:color="auto" w:sz="0" w:space="0"/>
                <w:vertAlign w:val="baseline"/>
              </w:rPr>
              <w:t>Level 1 (Beginning)</w:t>
            </w:r>
          </w:p>
        </w:tc>
      </w:tr>
      <w:tr w14:paraId="7F7CC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AF78CF5">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Conceptual Understanding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079A75E">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56AB34C">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Demonstrates deep understanding of concepts with complete clarity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24F67F3">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Explains concepts correctly with minor gaps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FC4BF9F">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Partial understanding with errors or omissions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BC24CC0">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Unable to explain basic concepts</w:t>
            </w:r>
          </w:p>
        </w:tc>
      </w:tr>
      <w:tr w14:paraId="258F7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246B2A0">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Application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1116256">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0FCDD18">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Effectively applies concepts to new situations; solves problems logically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57A15B0">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Applies concepts with minor errors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BB5C45B">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Limited ability to apply concepts; requires guidance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7A790D5">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Unable to apply concepts effectively</w:t>
            </w:r>
          </w:p>
        </w:tc>
      </w:tr>
      <w:tr w14:paraId="582CF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A5BDC72">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Analytical Thinking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DECC94B">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80BFA27">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Critically analyzes scenarios with strong justification and reasoning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F56E575">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Provides reasonable analysis with some justification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B925C06">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Superficial analysis with weak reasoning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3A3A785E">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No analytical reasoning demonstrated</w:t>
            </w:r>
          </w:p>
        </w:tc>
      </w:tr>
      <w:tr w14:paraId="5880A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F932C93">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Communication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5FE4EEC6">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15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23852EE0">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Communicates ideas clearly, confidently, and with appropriate terminology</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45426D9">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Communicates clearly but with minor hesitation</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68BED47">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Communication lacks clarity or structure</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4F845C07">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Unable to communicate ideas effectively</w:t>
            </w:r>
          </w:p>
        </w:tc>
      </w:tr>
      <w:tr w14:paraId="1C3ED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45" w:hRule="atLeast"/>
        </w:trPr>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723830F">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Response to Questions</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F372530">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15</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7B4FA2A6">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Responds accurately and confidently, extending answers with depth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042B1A95">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Responds correctly but with limited depth</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10A64709">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Responds partially; requires prompting</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15" w:type="dxa"/>
              <w:bottom w:w="0" w:type="dxa"/>
              <w:right w:w="115" w:type="dxa"/>
            </w:tcMar>
            <w:vAlign w:val="center"/>
          </w:tcPr>
          <w:p w14:paraId="6F844999">
            <w:pPr>
              <w:pStyle w:val="33"/>
              <w:keepNext w:val="0"/>
              <w:keepLines w:val="0"/>
              <w:widowControl/>
              <w:suppressLineNumbers w:val="0"/>
              <w:bidi w:val="0"/>
              <w:spacing w:before="0" w:beforeAutospacing="0" w:after="0" w:afterAutospacing="0" w:line="14" w:lineRule="atLeast"/>
              <w:jc w:val="center"/>
            </w:pPr>
            <w:r>
              <w:rPr>
                <w:rFonts w:hint="default" w:ascii="Arial" w:hAnsi="Arial" w:cs="Arial"/>
                <w:i w:val="0"/>
                <w:iCs w:val="0"/>
                <w:color w:val="000000"/>
                <w:sz w:val="20"/>
                <w:szCs w:val="20"/>
                <w:u w:val="none"/>
                <w:bdr w:val="none" w:color="auto" w:sz="0" w:space="0"/>
                <w:vertAlign w:val="baseline"/>
              </w:rPr>
              <w:t>Unable to respond to questions effectively</w:t>
            </w:r>
          </w:p>
        </w:tc>
      </w:tr>
    </w:tbl>
    <w:p w14:paraId="54FD92E4">
      <w:pPr>
        <w:keepNext w:val="0"/>
        <w:keepLines w:val="0"/>
        <w:widowControl/>
        <w:suppressLineNumbers w:val="0"/>
        <w:jc w:val="left"/>
      </w:pPr>
    </w:p>
    <w:p w14:paraId="135887E8">
      <w:pPr>
        <w:rPr>
          <w:b/>
          <w:sz w:val="24"/>
        </w:rPr>
      </w:pPr>
    </w:p>
    <w:p w14:paraId="5B5C8D13">
      <w:pPr>
        <w:rPr>
          <w:b/>
          <w:sz w:val="24"/>
        </w:rPr>
      </w:pPr>
    </w:p>
    <w:p w14:paraId="0A354EDE">
      <w:pPr>
        <w:rPr>
          <w:b/>
          <w:sz w:val="24"/>
        </w:rPr>
      </w:pPr>
    </w:p>
    <w:p w14:paraId="28B57CFA">
      <w:pPr>
        <w:rPr>
          <w:b/>
          <w:sz w:val="24"/>
        </w:rPr>
      </w:pPr>
    </w:p>
    <w:p w14:paraId="2EF91CFA">
      <w:pPr>
        <w:rPr>
          <w:b/>
          <w:sz w:val="24"/>
        </w:rPr>
      </w:pPr>
    </w:p>
    <w:p w14:paraId="3910685E">
      <w:pPr>
        <w:rPr>
          <w:b/>
          <w:sz w:val="24"/>
        </w:rPr>
      </w:pPr>
    </w:p>
    <w:p w14:paraId="68A9B949">
      <w:pPr>
        <w:rPr>
          <w:b/>
          <w:sz w:val="24"/>
        </w:rPr>
      </w:pPr>
    </w:p>
    <w:p w14:paraId="5D9F79E3">
      <w:r>
        <w:rPr>
          <w:b/>
          <w:sz w:val="24"/>
        </w:rPr>
        <w:t>1. Define SOAP.</w:t>
      </w:r>
    </w:p>
    <w:p w14:paraId="57D91310">
      <w:pPr>
        <w:spacing w:after="200"/>
      </w:pPr>
      <w:r>
        <w:t>SOAP stands for Simple Object Access Protocol. It is a protocol used for exchanging structured information between applications over a network. SOAP messages are normally written in XML and can be transported using HTTP and other protocols.</w:t>
      </w:r>
      <w:r>
        <w:br w:type="textWrapping"/>
      </w:r>
      <w:r>
        <w:br w:type="textWrapping"/>
      </w:r>
      <w:r>
        <w:t>Important points:</w:t>
      </w:r>
      <w:r>
        <w:br w:type="textWrapping"/>
      </w:r>
      <w:r>
        <w:t>• Uses XML-based messages.</w:t>
      </w:r>
      <w:r>
        <w:br w:type="textWrapping"/>
      </w:r>
      <w:r>
        <w:t>• Provides a strict and standardized communication format.</w:t>
      </w:r>
      <w:r>
        <w:br w:type="textWrapping"/>
      </w:r>
      <w:r>
        <w:t>• Supports features such as security, reliability, and transactions through related standards.</w:t>
      </w:r>
      <w:r>
        <w:br w:type="textWrapping"/>
      </w:r>
      <w:r>
        <w:t>• Commonly uses a WSDL contract to describe the service.</w:t>
      </w:r>
      <w:r>
        <w:br w:type="textWrapping"/>
      </w:r>
      <w:r>
        <w:t>• Suitable for enterprise applications where formal contracts and advanced standards are important.</w:t>
      </w:r>
    </w:p>
    <w:p w14:paraId="3802BD28">
      <w:r>
        <w:rPr>
          <w:b/>
          <w:sz w:val="24"/>
        </w:rPr>
        <w:t>2. Define WSDL.</w:t>
      </w:r>
    </w:p>
    <w:p w14:paraId="1AA355EF">
      <w:pPr>
        <w:spacing w:after="200"/>
      </w:pPr>
      <w:r>
        <w:t>WSDL stands for Web Services Description Language. It is an XML-based language used to describe the functionality and interface of a web service. It tells a client what operations are available, what data must be sent, what response will be returned, and where the service can be accessed.</w:t>
      </w:r>
      <w:r>
        <w:br w:type="textWrapping"/>
      </w:r>
      <w:r>
        <w:br w:type="textWrapping"/>
      </w:r>
      <w:r>
        <w:t>Important points:</w:t>
      </w:r>
      <w:r>
        <w:br w:type="textWrapping"/>
      </w:r>
      <w:r>
        <w:t>• Describes web service operations.</w:t>
      </w:r>
      <w:r>
        <w:br w:type="textWrapping"/>
      </w:r>
      <w:r>
        <w:t>• Defines input and output messages.</w:t>
      </w:r>
      <w:r>
        <w:br w:type="textWrapping"/>
      </w:r>
      <w:r>
        <w:t>• Specifies data types and communication bindings.</w:t>
      </w:r>
      <w:r>
        <w:br w:type="textWrapping"/>
      </w:r>
      <w:r>
        <w:t>• Contains information about the service endpoint.</w:t>
      </w:r>
      <w:r>
        <w:br w:type="textWrapping"/>
      </w:r>
      <w:r>
        <w:t>• Helps clients understand and use SOAP-based web services.</w:t>
      </w:r>
    </w:p>
    <w:p w14:paraId="2160E751">
      <w:r>
        <w:rPr>
          <w:b/>
          <w:sz w:val="24"/>
        </w:rPr>
        <w:t>3. What is an API?</w:t>
      </w:r>
    </w:p>
    <w:p w14:paraId="151733F1">
      <w:pPr>
        <w:spacing w:after="200"/>
      </w:pPr>
      <w:r>
        <w:t>API stands for Application Programming Interface. It is a set of rules, methods, and interfaces that allows one software application to communicate with another application or service. An API hides the internal implementation and exposes only the functionality that clients need.</w:t>
      </w:r>
      <w:r>
        <w:br w:type="textWrapping"/>
      </w:r>
      <w:r>
        <w:br w:type="textWrapping"/>
      </w:r>
      <w:r>
        <w:t>For example, a mobile application can use a weather API to request current weather information from a server.</w:t>
      </w:r>
      <w:r>
        <w:br w:type="textWrapping"/>
      </w:r>
      <w:r>
        <w:br w:type="textWrapping"/>
      </w:r>
      <w:r>
        <w:t>Important points:</w:t>
      </w:r>
      <w:r>
        <w:br w:type="textWrapping"/>
      </w:r>
      <w:r>
        <w:t>• Enables communication between software systems.</w:t>
      </w:r>
      <w:r>
        <w:br w:type="textWrapping"/>
      </w:r>
      <w:r>
        <w:t>• Provides defined operations or resources.</w:t>
      </w:r>
      <w:r>
        <w:br w:type="textWrapping"/>
      </w:r>
      <w:r>
        <w:t>• Can use HTTP, JSON, XML, and other technologies.</w:t>
      </w:r>
      <w:r>
        <w:br w:type="textWrapping"/>
      </w:r>
      <w:r>
        <w:t>• Improves software integration and reuse.</w:t>
      </w:r>
      <w:r>
        <w:br w:type="textWrapping"/>
      </w:r>
      <w:r>
        <w:t>• REST APIs are widely used in modern web and mobile applications.</w:t>
      </w:r>
    </w:p>
    <w:p w14:paraId="7E3AFEBF">
      <w:r>
        <w:rPr>
          <w:b/>
          <w:sz w:val="24"/>
        </w:rPr>
        <w:t>4. Define XML Schema.</w:t>
      </w:r>
    </w:p>
    <w:p w14:paraId="56E5C580">
      <w:pPr>
        <w:spacing w:after="200"/>
      </w:pPr>
      <w:r>
        <w:t>XML Schema, commonly called XSD (XML Schema Definition), is used to define the structure and rules of an XML document. It specifies which elements and attributes are allowed, their data types, order, and other constraints.</w:t>
      </w:r>
      <w:r>
        <w:br w:type="textWrapping"/>
      </w:r>
      <w:r>
        <w:br w:type="textWrapping"/>
      </w:r>
      <w:r>
        <w:t>Important points:</w:t>
      </w:r>
      <w:r>
        <w:br w:type="textWrapping"/>
      </w:r>
      <w:r>
        <w:t>• Defines the structure of XML data.</w:t>
      </w:r>
      <w:r>
        <w:br w:type="textWrapping"/>
      </w:r>
      <w:r>
        <w:t>• Specifies data types such as string, integer, and date.</w:t>
      </w:r>
      <w:r>
        <w:br w:type="textWrapping"/>
      </w:r>
      <w:r>
        <w:t>• Helps validate XML documents.</w:t>
      </w:r>
      <w:r>
        <w:br w:type="textWrapping"/>
      </w:r>
      <w:r>
        <w:t>• Provides more precise rules than a simple XML document.</w:t>
      </w:r>
      <w:r>
        <w:br w:type="textWrapping"/>
      </w:r>
      <w:r>
        <w:t>• Is commonly used with XML-based web services.</w:t>
      </w:r>
    </w:p>
    <w:p w14:paraId="66195B6B">
      <w:r>
        <w:rPr>
          <w:b/>
          <w:sz w:val="24"/>
        </w:rPr>
        <w:t>5. What is a Web Service?</w:t>
      </w:r>
    </w:p>
    <w:p w14:paraId="1C8FD23D">
      <w:pPr>
        <w:spacing w:after="200"/>
      </w:pPr>
      <w:r>
        <w:t>A web service is a software component that allows two different applications to communicate and exchange data over a network. It provides functionality through a standard interface so that applications developed using different programming languages or platforms can interact.</w:t>
      </w:r>
      <w:r>
        <w:br w:type="textWrapping"/>
      </w:r>
      <w:r>
        <w:br w:type="textWrapping"/>
      </w:r>
      <w:r>
        <w:t>For example, a Java application can communicate with a service developed in Python or .NET.</w:t>
      </w:r>
      <w:r>
        <w:br w:type="textWrapping"/>
      </w:r>
      <w:r>
        <w:br w:type="textWrapping"/>
      </w:r>
      <w:r>
        <w:t>Important points:</w:t>
      </w:r>
      <w:r>
        <w:br w:type="textWrapping"/>
      </w:r>
      <w:r>
        <w:t>• Enables application-to-application communication.</w:t>
      </w:r>
      <w:r>
        <w:br w:type="textWrapping"/>
      </w:r>
      <w:r>
        <w:t>• Works over a network.</w:t>
      </w:r>
      <w:r>
        <w:br w:type="textWrapping"/>
      </w:r>
      <w:r>
        <w:t>• Uses standard technologies such as HTTP, XML, JSON, SOAP, or REST.</w:t>
      </w:r>
      <w:r>
        <w:br w:type="textWrapping"/>
      </w:r>
      <w:r>
        <w:t>• Supports platform and language independence.</w:t>
      </w:r>
      <w:r>
        <w:br w:type="textWrapping"/>
      </w:r>
      <w:r>
        <w:t>• Commonly used for integration between distributed applications.</w:t>
      </w:r>
    </w:p>
    <w:p w14:paraId="7FB9408F">
      <w:r>
        <w:rPr>
          <w:b/>
          <w:sz w:val="24"/>
        </w:rPr>
        <w:t>6. Define REST.</w:t>
      </w:r>
    </w:p>
    <w:p w14:paraId="3BBF1790">
      <w:pPr>
        <w:spacing w:after="200"/>
      </w:pPr>
      <w:r>
        <w:t>REST stands for Representational State Transfer. It is an architectural style used for designing web services and networked applications. REST treats information as resources, which are identified using URLs, and uses standard HTTP methods to perform operations.</w:t>
      </w:r>
      <w:r>
        <w:br w:type="textWrapping"/>
      </w:r>
      <w:r>
        <w:br w:type="textWrapping"/>
      </w:r>
      <w:r>
        <w:t>Important points:</w:t>
      </w:r>
      <w:r>
        <w:br w:type="textWrapping"/>
      </w:r>
      <w:r>
        <w:t>• REST is an architectural style, not a protocol.</w:t>
      </w:r>
      <w:r>
        <w:br w:type="textWrapping"/>
      </w:r>
      <w:r>
        <w:t>• Uses resources identified by URLs.</w:t>
      </w:r>
      <w:r>
        <w:br w:type="textWrapping"/>
      </w:r>
      <w:r>
        <w:t>• Commonly uses GET, POST, PUT, PATCH, and DELETE.</w:t>
      </w:r>
      <w:r>
        <w:br w:type="textWrapping"/>
      </w:r>
      <w:r>
        <w:t>• Usually uses JSON for data exchange.</w:t>
      </w:r>
      <w:r>
        <w:br w:type="textWrapping"/>
      </w:r>
      <w:r>
        <w:t>• REST services are generally stateless, meaning each request contains the information needed to process it.</w:t>
      </w:r>
      <w:r>
        <w:br w:type="textWrapping"/>
      </w:r>
      <w:r>
        <w:t>• It is widely used for web, mobile, and cloud applications.</w:t>
      </w:r>
    </w:p>
    <w:p w14:paraId="36F02CE2">
      <w:r>
        <w:rPr>
          <w:b/>
          <w:sz w:val="24"/>
        </w:rPr>
        <w:t>7. What is a Protocol?</w:t>
      </w:r>
    </w:p>
    <w:p w14:paraId="297E984C">
      <w:pPr>
        <w:spacing w:after="200"/>
      </w:pPr>
      <w:r>
        <w:t>A protocol is a set of rules that defines how two or more systems communicate and exchange information. It specifies how data is formatted, transmitted, received, and interpreted.</w:t>
      </w:r>
      <w:r>
        <w:br w:type="textWrapping"/>
      </w:r>
      <w:r>
        <w:br w:type="textWrapping"/>
      </w:r>
      <w:r>
        <w:t>For example, HTTP defines how a web client sends requests and how a web server returns responses.</w:t>
      </w:r>
      <w:r>
        <w:br w:type="textWrapping"/>
      </w:r>
      <w:r>
        <w:br w:type="textWrapping"/>
      </w:r>
      <w:r>
        <w:t>Important points:</w:t>
      </w:r>
      <w:r>
        <w:br w:type="textWrapping"/>
      </w:r>
      <w:r>
        <w:t>• Defines communication rules.</w:t>
      </w:r>
      <w:r>
        <w:br w:type="textWrapping"/>
      </w:r>
      <w:r>
        <w:t>• Ensures different systems can understand each other.</w:t>
      </w:r>
      <w:r>
        <w:br w:type="textWrapping"/>
      </w:r>
      <w:r>
        <w:t>• Specifies data format and transmission behavior.</w:t>
      </w:r>
      <w:r>
        <w:br w:type="textWrapping"/>
      </w:r>
      <w:r>
        <w:t>• Examples include HTTP, HTTPS, TCP/IP, FTP, and SMTP.</w:t>
      </w:r>
      <w:r>
        <w:br w:type="textWrapping"/>
      </w:r>
      <w:r>
        <w:t>• Protocols are essential for reliable network communication.</w:t>
      </w:r>
    </w:p>
    <w:p w14:paraId="5FF73A23">
      <w:r>
        <w:rPr>
          <w:b/>
          <w:sz w:val="24"/>
        </w:rPr>
        <w:t>8. Define Endpoint in web services.</w:t>
      </w:r>
    </w:p>
    <w:p w14:paraId="01200462">
      <w:pPr>
        <w:spacing w:after="200"/>
      </w:pPr>
      <w:r>
        <w:t>An endpoint is a specific network address, usually a URL, through which a client accesses a web service or API operation. It represents the location where a request can be sent.</w:t>
      </w:r>
      <w:r>
        <w:br w:type="textWrapping"/>
      </w:r>
      <w:r>
        <w:br w:type="textWrapping"/>
      </w:r>
      <w:r>
        <w:t>For example, an API may have an endpoint such as /users for accessing user information.</w:t>
      </w:r>
      <w:r>
        <w:br w:type="textWrapping"/>
      </w:r>
      <w:r>
        <w:br w:type="textWrapping"/>
      </w:r>
      <w:r>
        <w:t>Important points:</w:t>
      </w:r>
      <w:r>
        <w:br w:type="textWrapping"/>
      </w:r>
      <w:r>
        <w:t>• Provides an access point to a service.</w:t>
      </w:r>
      <w:r>
        <w:br w:type="textWrapping"/>
      </w:r>
      <w:r>
        <w:t>• Usually represented by a URL.</w:t>
      </w:r>
      <w:r>
        <w:br w:type="textWrapping"/>
      </w:r>
      <w:r>
        <w:t>• Can represent a resource or operation.</w:t>
      </w:r>
      <w:r>
        <w:br w:type="textWrapping"/>
      </w:r>
      <w:r>
        <w:t>• Clients send requests to endpoints.</w:t>
      </w:r>
      <w:r>
        <w:br w:type="textWrapping"/>
      </w:r>
      <w:r>
        <w:t>• Different endpoints can provide different services or resources.</w:t>
      </w:r>
    </w:p>
    <w:p w14:paraId="1623D9F0">
      <w:r>
        <w:rPr>
          <w:b/>
          <w:sz w:val="24"/>
        </w:rPr>
        <w:t>9. What is a Service in web applications?</w:t>
      </w:r>
    </w:p>
    <w:p w14:paraId="03F7DDF8">
      <w:pPr>
        <w:spacing w:after="200"/>
      </w:pPr>
      <w:r>
        <w:t>A service is a software component that provides a specific function or business capability to other parts of an application or to external applications. It communicates through a defined interface and hides its internal implementation.</w:t>
      </w:r>
      <w:r>
        <w:br w:type="textWrapping"/>
      </w:r>
      <w:r>
        <w:br w:type="textWrapping"/>
      </w:r>
      <w:r>
        <w:t>For example, an online shopping application may have separate services for payment, user authentication, orders, and product information.</w:t>
      </w:r>
      <w:r>
        <w:br w:type="textWrapping"/>
      </w:r>
      <w:r>
        <w:br w:type="textWrapping"/>
      </w:r>
      <w:r>
        <w:t>Important points:</w:t>
      </w:r>
      <w:r>
        <w:br w:type="textWrapping"/>
      </w:r>
      <w:r>
        <w:t>• Performs a specific business function.</w:t>
      </w:r>
      <w:r>
        <w:br w:type="textWrapping"/>
      </w:r>
      <w:r>
        <w:t>• Can communicate with other applications over a network.</w:t>
      </w:r>
      <w:r>
        <w:br w:type="textWrapping"/>
      </w:r>
      <w:r>
        <w:t>• Promotes modular and reusable software design.</w:t>
      </w:r>
      <w:r>
        <w:br w:type="textWrapping"/>
      </w:r>
      <w:r>
        <w:t>• Can be implemented using REST or SOAP.</w:t>
      </w:r>
      <w:r>
        <w:br w:type="textWrapping"/>
      </w:r>
      <w:r>
        <w:t>• Helps build scalable and maintainable applications.</w:t>
      </w:r>
    </w:p>
    <w:p w14:paraId="160F86F0">
      <w:r>
        <w:rPr>
          <w:b/>
          <w:sz w:val="24"/>
        </w:rPr>
        <w:t>10. What is the difference between SOAP and REST?</w:t>
      </w:r>
    </w:p>
    <w:p w14:paraId="4ED1E7CE">
      <w:pPr>
        <w:spacing w:after="200"/>
      </w:pPr>
      <w:r>
        <w:t>SOAP and REST are two common approaches for building web services. SOAP is a formal protocol that commonly uses XML messages, while REST is an architectural style that uses standard HTTP operations and can use formats such as JSON or XML.</w:t>
      </w:r>
      <w:r>
        <w:br w:type="textWrapping"/>
      </w:r>
      <w:r>
        <w:br w:type="textWrapping"/>
      </w:r>
      <w:r>
        <w:t>SOAP provides formal contracts, standardized extensions, and strong support for enterprise features. REST is generally simpler, lightweight, and easier to use for web and mobile applications.</w:t>
      </w:r>
      <w:r>
        <w:br w:type="textWrapping"/>
      </w:r>
      <w:r>
        <w:br w:type="textWrapping"/>
      </w:r>
      <w:r>
        <w:t>Important differences:</w:t>
      </w:r>
      <w:r>
        <w:br w:type="textWrapping"/>
      </w:r>
      <w:r>
        <w:t>• SOAP is a protocol; REST is an architectural style.</w:t>
      </w:r>
      <w:r>
        <w:br w:type="textWrapping"/>
      </w:r>
      <w:r>
        <w:t>• SOAP commonly uses XML; REST commonly uses JSON.</w:t>
      </w:r>
      <w:r>
        <w:br w:type="textWrapping"/>
      </w:r>
      <w:r>
        <w:t>• SOAP follows strict message and contract standards.</w:t>
      </w:r>
      <w:r>
        <w:br w:type="textWrapping"/>
      </w:r>
      <w:r>
        <w:t>• REST uses HTTP methods such as GET, POST, PUT, and DELETE.</w:t>
      </w:r>
      <w:r>
        <w:br w:type="textWrapping"/>
      </w:r>
      <w:r>
        <w:t>• REST is generally easier and lighter for typical web APIs.</w:t>
      </w:r>
      <w:r>
        <w:br w:type="textWrapping"/>
      </w:r>
      <w:r>
        <w:t>• SOAP can be preferred where formal contracts, security standards, or reliable messaging are required.</w:t>
      </w:r>
    </w:p>
    <w:p w14:paraId="382CC7DB">
      <w:r>
        <w:rPr>
          <w:b/>
          <w:sz w:val="24"/>
        </w:rPr>
        <w:t>11. What is the role of WSDL in web services?</w:t>
      </w:r>
    </w:p>
    <w:p w14:paraId="7BFBD931">
      <w:pPr>
        <w:spacing w:after="200"/>
      </w:pPr>
      <w:r>
        <w:t>WSDL acts as a formal description or contract for a web service. It tells clients how the service can be accessed and what information must be exchanged. It describes the available operations, input and output messages, data types, bindings, and endpoint.</w:t>
      </w:r>
      <w:r>
        <w:br w:type="textWrapping"/>
      </w:r>
      <w:r>
        <w:br w:type="textWrapping"/>
      </w:r>
      <w:r>
        <w:t>Important points:</w:t>
      </w:r>
      <w:r>
        <w:br w:type="textWrapping"/>
      </w:r>
      <w:r>
        <w:t>• Describes the service interface.</w:t>
      </w:r>
      <w:r>
        <w:br w:type="textWrapping"/>
      </w:r>
      <w:r>
        <w:t>• Defines available operations.</w:t>
      </w:r>
      <w:r>
        <w:br w:type="textWrapping"/>
      </w:r>
      <w:r>
        <w:t>• Defines request and response messages.</w:t>
      </w:r>
      <w:r>
        <w:br w:type="textWrapping"/>
      </w:r>
      <w:r>
        <w:t>• Specifies data types and bindings.</w:t>
      </w:r>
      <w:r>
        <w:br w:type="textWrapping"/>
      </w:r>
      <w:r>
        <w:t>• Identifies the service endpoint.</w:t>
      </w:r>
      <w:r>
        <w:br w:type="textWrapping"/>
      </w:r>
      <w:r>
        <w:t>• Helps tools generate client-side code for SOAP services.</w:t>
      </w:r>
    </w:p>
    <w:p w14:paraId="047DBE20">
      <w:r>
        <w:rPr>
          <w:b/>
          <w:sz w:val="24"/>
        </w:rPr>
        <w:t>12. What is JSON and how is it used in APIs?</w:t>
      </w:r>
    </w:p>
    <w:p w14:paraId="737C7F16">
      <w:pPr>
        <w:spacing w:after="200"/>
      </w:pPr>
      <w:r>
        <w:t>JSON stands for JavaScript Object Notation. It is a lightweight, text-based format used to represent structured data. JSON is widely used by APIs because it is easy for humans to read and easy for programming languages to parse.</w:t>
      </w:r>
      <w:r>
        <w:br w:type="textWrapping"/>
      </w:r>
      <w:r>
        <w:br w:type="textWrapping"/>
      </w:r>
      <w:r>
        <w:t>Example:</w:t>
      </w:r>
      <w:r>
        <w:br w:type="textWrapping"/>
      </w:r>
      <w:r>
        <w:t>{ "name": "John", "age": 20 }</w:t>
      </w:r>
      <w:r>
        <w:br w:type="textWrapping"/>
      </w:r>
      <w:r>
        <w:br w:type="textWrapping"/>
      </w:r>
      <w:r>
        <w:t>Important points:</w:t>
      </w:r>
      <w:r>
        <w:br w:type="textWrapping"/>
      </w:r>
      <w:r>
        <w:t>• Lightweight and compact.</w:t>
      </w:r>
      <w:r>
        <w:br w:type="textWrapping"/>
      </w:r>
      <w:r>
        <w:t>• Represents data using objects and arrays.</w:t>
      </w:r>
      <w:r>
        <w:br w:type="textWrapping"/>
      </w:r>
      <w:r>
        <w:t>• Commonly used in REST APIs.</w:t>
      </w:r>
      <w:r>
        <w:br w:type="textWrapping"/>
      </w:r>
      <w:r>
        <w:t>• Easy to parse in web, mobile, and server applications.</w:t>
      </w:r>
      <w:r>
        <w:br w:type="textWrapping"/>
      </w:r>
      <w:r>
        <w:t>• Usually produces smaller and simpler messages than XML for many API use cases.</w:t>
      </w:r>
    </w:p>
    <w:p w14:paraId="266B6971">
      <w:r>
        <w:rPr>
          <w:b/>
          <w:sz w:val="24"/>
        </w:rPr>
        <w:t>13. What is HTTP and why is it used in web services?</w:t>
      </w:r>
    </w:p>
    <w:p w14:paraId="47ED24B0">
      <w:pPr>
        <w:spacing w:after="200"/>
      </w:pPr>
      <w:r>
        <w:t>HTTP stands for Hypertext Transfer Protocol. It is an application-layer protocol used for communication between clients and servers. A client sends an HTTP request and the server returns an HTTP response.</w:t>
      </w:r>
      <w:r>
        <w:br w:type="textWrapping"/>
      </w:r>
      <w:r>
        <w:br w:type="textWrapping"/>
      </w:r>
      <w:r>
        <w:t>Important points:</w:t>
      </w:r>
      <w:r>
        <w:br w:type="textWrapping"/>
      </w:r>
      <w:r>
        <w:t>• Used as the foundation of web communication.</w:t>
      </w:r>
      <w:r>
        <w:br w:type="textWrapping"/>
      </w:r>
      <w:r>
        <w:t>• Supports methods such as GET, POST, PUT, PATCH, and DELETE.</w:t>
      </w:r>
      <w:r>
        <w:br w:type="textWrapping"/>
      </w:r>
      <w:r>
        <w:t>• Uses status codes such as 200, 404, and 500 to indicate results.</w:t>
      </w:r>
      <w:r>
        <w:br w:type="textWrapping"/>
      </w:r>
      <w:r>
        <w:t>• Supports headers and different content types.</w:t>
      </w:r>
      <w:r>
        <w:br w:type="textWrapping"/>
      </w:r>
      <w:r>
        <w:t>• Widely supported, making it suitable for web services and APIs.</w:t>
      </w:r>
      <w:r>
        <w:br w:type="textWrapping"/>
      </w:r>
      <w:r>
        <w:t>• HTTPS adds TLS encryption to HTTP communication.</w:t>
      </w:r>
    </w:p>
    <w:p w14:paraId="02CBB96A">
      <w:r>
        <w:rPr>
          <w:b/>
          <w:sz w:val="24"/>
        </w:rPr>
        <w:t>14. What is meant by request and response in web communication?</w:t>
      </w:r>
    </w:p>
    <w:p w14:paraId="788DB31A">
      <w:pPr>
        <w:spacing w:after="200"/>
      </w:pPr>
      <w:r>
        <w:t>A request is a message sent by a client to a server asking for information or asking the server to perform an operation. A response is the message returned by the server after processing that request.</w:t>
      </w:r>
      <w:r>
        <w:br w:type="textWrapping"/>
      </w:r>
      <w:r>
        <w:br w:type="textWrapping"/>
      </w:r>
      <w:r>
        <w:t>An HTTP request can contain a method, URL, headers, and sometimes a body. A response normally contains a status code, headers, and optional data.</w:t>
      </w:r>
      <w:r>
        <w:br w:type="textWrapping"/>
      </w:r>
      <w:r>
        <w:br w:type="textWrapping"/>
      </w:r>
      <w:r>
        <w:t>Important points:</w:t>
      </w:r>
      <w:r>
        <w:br w:type="textWrapping"/>
      </w:r>
      <w:r>
        <w:t>• Client sends the request.</w:t>
      </w:r>
      <w:r>
        <w:br w:type="textWrapping"/>
      </w:r>
      <w:r>
        <w:t>• Server processes the request.</w:t>
      </w:r>
      <w:r>
        <w:br w:type="textWrapping"/>
      </w:r>
      <w:r>
        <w:t>• Server sends the response.</w:t>
      </w:r>
      <w:r>
        <w:br w:type="textWrapping"/>
      </w:r>
      <w:r>
        <w:t>• Status codes indicate success or failure.</w:t>
      </w:r>
      <w:r>
        <w:br w:type="textWrapping"/>
      </w:r>
      <w:r>
        <w:t>• JSON or XML can be used as the request or response data format.</w:t>
      </w:r>
    </w:p>
    <w:p w14:paraId="1C8828A4">
      <w:r>
        <w:rPr>
          <w:b/>
          <w:sz w:val="24"/>
        </w:rPr>
        <w:t>15. What is the importance of XML in web services?</w:t>
      </w:r>
    </w:p>
    <w:p w14:paraId="0B4AC0A9">
      <w:pPr>
        <w:spacing w:after="200"/>
      </w:pPr>
      <w:r>
        <w:t>XML stands for Extensible Markup Language. It provides a structured and platform-independent way of representing and exchanging data. XML has historically been important in SOAP web services, WSDL, and XML Schema.</w:t>
      </w:r>
      <w:r>
        <w:br w:type="textWrapping"/>
      </w:r>
      <w:r>
        <w:br w:type="textWrapping"/>
      </w:r>
      <w:r>
        <w:t>Important points:</w:t>
      </w:r>
      <w:r>
        <w:br w:type="textWrapping"/>
      </w:r>
      <w:r>
        <w:t>• Provides structured data representation.</w:t>
      </w:r>
      <w:r>
        <w:br w:type="textWrapping"/>
      </w:r>
      <w:r>
        <w:t>• Platform and language independent.</w:t>
      </w:r>
      <w:r>
        <w:br w:type="textWrapping"/>
      </w:r>
      <w:r>
        <w:t>• Human-readable and machine-readable.</w:t>
      </w:r>
      <w:r>
        <w:br w:type="textWrapping"/>
      </w:r>
      <w:r>
        <w:t>• Supports namespaces and validation through XML Schema.</w:t>
      </w:r>
      <w:r>
        <w:br w:type="textWrapping"/>
      </w:r>
      <w:r>
        <w:t>• Used in SOAP messages and WSDL documents.</w:t>
      </w:r>
      <w:r>
        <w:br w:type="textWrapping"/>
      </w:r>
      <w:r>
        <w:t>• Useful where structured, contract-based XML communication is required.</w:t>
      </w:r>
    </w:p>
    <w:p w14:paraId="65383CFC">
      <w:r>
        <w:rPr>
          <w:b/>
          <w:sz w:val="24"/>
        </w:rPr>
        <w:t>16. What is the purpose of an API endpoint?</w:t>
      </w:r>
    </w:p>
    <w:p w14:paraId="4D9DBB3F">
      <w:pPr>
        <w:spacing w:after="200"/>
      </w:pPr>
      <w:r>
        <w:t>An API endpoint is the specific address through which a client accesses a particular resource or operation provided by an API. It acts as the communication point between the client and server.</w:t>
      </w:r>
      <w:r>
        <w:br w:type="textWrapping"/>
      </w:r>
      <w:r>
        <w:br w:type="textWrapping"/>
      </w:r>
      <w:r>
        <w:t>For example, /products can be used to access product information and /users can be used to access user information.</w:t>
      </w:r>
      <w:r>
        <w:br w:type="textWrapping"/>
      </w:r>
      <w:r>
        <w:br w:type="textWrapping"/>
      </w:r>
      <w:r>
        <w:t>Important points:</w:t>
      </w:r>
      <w:r>
        <w:br w:type="textWrapping"/>
      </w:r>
      <w:r>
        <w:t>• Provides a clear access point to API functionality.</w:t>
      </w:r>
      <w:r>
        <w:br w:type="textWrapping"/>
      </w:r>
      <w:r>
        <w:t>• Usually represented by a URL.</w:t>
      </w:r>
      <w:r>
        <w:br w:type="textWrapping"/>
      </w:r>
      <w:r>
        <w:t>• Works with HTTP methods.</w:t>
      </w:r>
      <w:r>
        <w:br w:type="textWrapping"/>
      </w:r>
      <w:r>
        <w:t>• Helps organize different resources and operations.</w:t>
      </w:r>
      <w:r>
        <w:br w:type="textWrapping"/>
      </w:r>
      <w:r>
        <w:t>• Allows clients to request specific data or perform specific actions.</w:t>
      </w:r>
    </w:p>
    <w:p w14:paraId="7C9E3BD1">
      <w:r>
        <w:rPr>
          <w:b/>
          <w:sz w:val="24"/>
        </w:rPr>
        <w:t>17. What is the difference between HTTP and HTTPS?</w:t>
      </w:r>
    </w:p>
    <w:p w14:paraId="42C84B04">
      <w:pPr>
        <w:spacing w:after="200"/>
      </w:pPr>
      <w:r>
        <w:t>HTTP is a protocol used for transferring information between clients and servers. HTTPS is HTTP secured using TLS (Transport Layer Security). HTTPS encrypts data during transmission and helps protect communication from interception and tampering.</w:t>
      </w:r>
      <w:r>
        <w:br w:type="textWrapping"/>
      </w:r>
      <w:r>
        <w:br w:type="textWrapping"/>
      </w:r>
      <w:r>
        <w:t>Important points:</w:t>
      </w:r>
      <w:r>
        <w:br w:type="textWrapping"/>
      </w:r>
      <w:r>
        <w:t>• HTTP does not provide TLS encryption.</w:t>
      </w:r>
      <w:r>
        <w:br w:type="textWrapping"/>
      </w:r>
      <w:r>
        <w:t>• HTTPS encrypts data in transit.</w:t>
      </w:r>
      <w:r>
        <w:br w:type="textWrapping"/>
      </w:r>
      <w:r>
        <w:t>• HTTPS helps provide confidentiality and integrity.</w:t>
      </w:r>
      <w:r>
        <w:br w:type="textWrapping"/>
      </w:r>
      <w:r>
        <w:t>• HTTPS uses digital certificates to authenticate the server.</w:t>
      </w:r>
      <w:r>
        <w:br w:type="textWrapping"/>
      </w:r>
      <w:r>
        <w:t>• HTTPS is preferred for login systems, payments, personal data, and modern web APIs.</w:t>
      </w:r>
    </w:p>
    <w:p w14:paraId="6A391F71">
      <w:r>
        <w:rPr>
          <w:b/>
          <w:sz w:val="24"/>
        </w:rPr>
        <w:t>18. What is meant by RESTful services?</w:t>
      </w:r>
    </w:p>
    <w:p w14:paraId="56951D9A">
      <w:pPr>
        <w:spacing w:after="200"/>
      </w:pPr>
      <w:r>
        <w:t>RESTful services are web services designed according to the principles of REST. They represent data as resources, use URLs to identify those resources, and commonly use HTTP methods to perform operations.</w:t>
      </w:r>
      <w:r>
        <w:br w:type="textWrapping"/>
      </w:r>
      <w:r>
        <w:br w:type="textWrapping"/>
      </w:r>
      <w:r>
        <w:t>For example, GET /students can retrieve students, POST /students can create a student, PUT /students/1 can update a student, and DELETE /students/1 can remove a student.</w:t>
      </w:r>
      <w:r>
        <w:br w:type="textWrapping"/>
      </w:r>
      <w:r>
        <w:br w:type="textWrapping"/>
      </w:r>
      <w:r>
        <w:t>Important points:</w:t>
      </w:r>
      <w:r>
        <w:br w:type="textWrapping"/>
      </w:r>
      <w:r>
        <w:t>• Resource-based architecture.</w:t>
      </w:r>
      <w:r>
        <w:br w:type="textWrapping"/>
      </w:r>
      <w:r>
        <w:t>• Uses standard HTTP methods.</w:t>
      </w:r>
      <w:r>
        <w:br w:type="textWrapping"/>
      </w:r>
      <w:r>
        <w:t>• Generally stateless.</w:t>
      </w:r>
      <w:r>
        <w:br w:type="textWrapping"/>
      </w:r>
      <w:r>
        <w:t>• Commonly exchanges JSON data.</w:t>
      </w:r>
      <w:r>
        <w:br w:type="textWrapping"/>
      </w:r>
      <w:r>
        <w:t>• Easy to integrate with web and mobile applications.</w:t>
      </w:r>
      <w:r>
        <w:br w:type="textWrapping"/>
      </w:r>
      <w:r>
        <w:t>• Supports scalable and loosely coupled systems.</w:t>
      </w:r>
    </w:p>
    <w:p w14:paraId="7115643C">
      <w:r>
        <w:rPr>
          <w:b/>
          <w:sz w:val="24"/>
        </w:rPr>
        <w:t>19. What is a namespace in XML?</w:t>
      </w:r>
    </w:p>
    <w:p w14:paraId="5F864198">
      <w:pPr>
        <w:spacing w:after="200"/>
      </w:pPr>
      <w:r>
        <w:t>An XML namespace is a mechanism used to uniquely identify XML elements and attributes and prevent naming conflicts. It is especially useful when elements from different XML vocabularies are used in the same document.</w:t>
      </w:r>
      <w:r>
        <w:br w:type="textWrapping"/>
      </w:r>
      <w:r>
        <w:br w:type="textWrapping"/>
      </w:r>
      <w:r>
        <w:t>Namespaces are commonly declared using a URI, often with a prefix.</w:t>
      </w:r>
      <w:r>
        <w:br w:type="textWrapping"/>
      </w:r>
      <w:r>
        <w:br w:type="textWrapping"/>
      </w:r>
      <w:r>
        <w:t>Important points:</w:t>
      </w:r>
      <w:r>
        <w:br w:type="textWrapping"/>
      </w:r>
      <w:r>
        <w:t>• Prevents element-name conflicts.</w:t>
      </w:r>
      <w:r>
        <w:br w:type="textWrapping"/>
      </w:r>
      <w:r>
        <w:t>• Provides unique identification for XML vocabulary.</w:t>
      </w:r>
      <w:r>
        <w:br w:type="textWrapping"/>
      </w:r>
      <w:r>
        <w:t>• Can use prefixes such as soap or xsd.</w:t>
      </w:r>
      <w:r>
        <w:br w:type="textWrapping"/>
      </w:r>
      <w:r>
        <w:t>• Important in SOAP and other XML-based technologies.</w:t>
      </w:r>
      <w:r>
        <w:br w:type="textWrapping"/>
      </w:r>
      <w:r>
        <w:t>• Helps different XML standards coexist in one document.</w:t>
      </w:r>
    </w:p>
    <w:p w14:paraId="1CDD6518">
      <w:r>
        <w:rPr>
          <w:b/>
          <w:sz w:val="24"/>
        </w:rPr>
        <w:t>20. What is the role of a client and server in web services?</w:t>
      </w:r>
    </w:p>
    <w:p w14:paraId="1255DA75">
      <w:pPr>
        <w:spacing w:after="200"/>
      </w:pPr>
      <w:r>
        <w:t>The client and server have different responsibilities in web communication. The client is the application that requests data or a service. The server receives the request, performs the required processing, and sends a response.</w:t>
      </w:r>
      <w:r>
        <w:br w:type="textWrapping"/>
      </w:r>
      <w:r>
        <w:br w:type="textWrapping"/>
      </w:r>
      <w:r>
        <w:t>For example, a mobile application can act as a client while a cloud server hosting a REST API acts as the server.</w:t>
      </w:r>
      <w:r>
        <w:br w:type="textWrapping"/>
      </w:r>
      <w:r>
        <w:br w:type="textWrapping"/>
      </w:r>
      <w:r>
        <w:t>Important points:</w:t>
      </w:r>
      <w:r>
        <w:br w:type="textWrapping"/>
      </w:r>
      <w:r>
        <w:t>• Client initiates communication.</w:t>
      </w:r>
      <w:r>
        <w:br w:type="textWrapping"/>
      </w:r>
      <w:r>
        <w:t>• Server receives and processes requests.</w:t>
      </w:r>
      <w:r>
        <w:br w:type="textWrapping"/>
      </w:r>
      <w:r>
        <w:t>• Server sends data or status information in the response.</w:t>
      </w:r>
      <w:r>
        <w:br w:type="textWrapping"/>
      </w:r>
      <w:r>
        <w:t>• Communication commonly uses HTTP or HTTPS.</w:t>
      </w:r>
      <w:r>
        <w:br w:type="textWrapping"/>
      </w:r>
      <w:r>
        <w:t>• The client and server can be developed using different programming languages and technologies.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F876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1978</Words>
  <Characters>10639</Characters>
  <Lines>0</Lines>
  <Paragraphs>0</Paragraphs>
  <TotalTime>2</TotalTime>
  <ScaleCrop>false</ScaleCrop>
  <LinksUpToDate>false</LinksUpToDate>
  <CharactersWithSpaces>12436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kgeet</cp:lastModifiedBy>
  <dcterms:modified xsi:type="dcterms:W3CDTF">2026-08-26T08:29:56Z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eyJoZGlkIjoiZmJhOWJmYmZhZTdhNzc3YjVkZGZmYzViNTI5Y2I0MGUifQ==</vt:lpwstr>
  </property>
  <property fmtid="{D5CDD505-2E9C-101B-9397-08002B2CF9AE}" pid="3" name="KSOProductBuildVer">
    <vt:lpwstr>1033-12.1.0.28032</vt:lpwstr>
  </property>
  <property fmtid="{D5CDD505-2E9C-101B-9397-08002B2CF9AE}" pid="4" name="ICV">
    <vt:lpwstr>7223C20DF7F64961AEBF01772EC7C2ED_13</vt:lpwstr>
  </property>
</Properties>
</file>